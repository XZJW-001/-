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85EA7">
      <w:pPr>
        <w:pStyle w:val="31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基于二维码识别技术的会议签到与数据统计系统</w:t>
      </w:r>
    </w:p>
    <w:p w14:paraId="4A9BA79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PRD文档</w:t>
      </w:r>
    </w:p>
    <w:p w14:paraId="72D84A6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一、文档基础信息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8CA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BDEF25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文档版本</w:t>
            </w:r>
          </w:p>
        </w:tc>
        <w:tc>
          <w:tcPr>
            <w:tcW w:w="2160" w:type="dxa"/>
          </w:tcPr>
          <w:p w14:paraId="0574E23F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V1.2</w:t>
            </w:r>
          </w:p>
        </w:tc>
        <w:tc>
          <w:tcPr>
            <w:tcW w:w="2160" w:type="dxa"/>
          </w:tcPr>
          <w:p w14:paraId="0EF32B80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文档状态</w:t>
            </w:r>
          </w:p>
        </w:tc>
        <w:tc>
          <w:tcPr>
            <w:tcW w:w="2160" w:type="dxa"/>
          </w:tcPr>
          <w:p w14:paraId="5517B66A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更新版</w:t>
            </w:r>
          </w:p>
        </w:tc>
      </w:tr>
      <w:tr w14:paraId="0CCE5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CFB84A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产品名称</w:t>
            </w:r>
          </w:p>
        </w:tc>
        <w:tc>
          <w:tcPr>
            <w:tcW w:w="2160" w:type="dxa"/>
          </w:tcPr>
          <w:p w14:paraId="3F83A4DF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会议签到与数据统计系统</w:t>
            </w:r>
          </w:p>
        </w:tc>
        <w:tc>
          <w:tcPr>
            <w:tcW w:w="2160" w:type="dxa"/>
          </w:tcPr>
          <w:p w14:paraId="709BDB69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所属项目</w:t>
            </w:r>
          </w:p>
        </w:tc>
        <w:tc>
          <w:tcPr>
            <w:tcW w:w="2160" w:type="dxa"/>
          </w:tcPr>
          <w:p w14:paraId="671379F0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智慧会议系统</w:t>
            </w:r>
          </w:p>
        </w:tc>
      </w:tr>
      <w:tr w14:paraId="1AFA1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0058A8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产品负责人</w:t>
            </w:r>
          </w:p>
        </w:tc>
        <w:tc>
          <w:tcPr>
            <w:tcW w:w="2160" w:type="dxa"/>
          </w:tcPr>
          <w:p w14:paraId="3295C037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160" w:type="dxa"/>
          </w:tcPr>
          <w:p w14:paraId="4D3A8ECC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联系方式</w:t>
            </w:r>
          </w:p>
        </w:tc>
        <w:tc>
          <w:tcPr>
            <w:tcW w:w="2160" w:type="dxa"/>
          </w:tcPr>
          <w:p w14:paraId="6A1BD75D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1531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B89951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技术负责人</w:t>
            </w:r>
          </w:p>
        </w:tc>
        <w:tc>
          <w:tcPr>
            <w:tcW w:w="2160" w:type="dxa"/>
          </w:tcPr>
          <w:p w14:paraId="102C6F5E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160" w:type="dxa"/>
          </w:tcPr>
          <w:p w14:paraId="7B759248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联系方式</w:t>
            </w:r>
          </w:p>
        </w:tc>
        <w:tc>
          <w:tcPr>
            <w:tcW w:w="2160" w:type="dxa"/>
          </w:tcPr>
          <w:p w14:paraId="16FF9C3B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4AA2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881AD1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创建日期</w:t>
            </w:r>
          </w:p>
        </w:tc>
        <w:tc>
          <w:tcPr>
            <w:tcW w:w="2160" w:type="dxa"/>
          </w:tcPr>
          <w:p w14:paraId="175CD8BC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2026年7月</w:t>
            </w:r>
          </w:p>
        </w:tc>
        <w:tc>
          <w:tcPr>
            <w:tcW w:w="2160" w:type="dxa"/>
          </w:tcPr>
          <w:p w14:paraId="7DB9294A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最后更新</w:t>
            </w:r>
          </w:p>
        </w:tc>
        <w:tc>
          <w:tcPr>
            <w:tcW w:w="2160" w:type="dxa"/>
          </w:tcPr>
          <w:p w14:paraId="5004D3A0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2026年7月</w:t>
            </w:r>
          </w:p>
        </w:tc>
      </w:tr>
    </w:tbl>
    <w:p w14:paraId="18CF86E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二、产品核心价值</w:t>
      </w:r>
    </w:p>
    <w:p w14:paraId="7C0F2BD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 B端核心价值</w:t>
      </w:r>
    </w:p>
    <w:p w14:paraId="4D30322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高效签到管理：管理员在PC端生成签到二维码，参会人员扫码完成签到</w:t>
      </w:r>
    </w:p>
    <w:p w14:paraId="650929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实时数据查看：通过二维码实时查看签到进度和人员状态统计</w:t>
      </w:r>
    </w:p>
    <w:p w14:paraId="764212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智能数据分析：自动生成签到报表，辅助决策分析</w:t>
      </w:r>
    </w:p>
    <w:p w14:paraId="5BA8D9A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灵活考勤规则：支持补签、代签、漏签等多种考勤场景</w:t>
      </w:r>
    </w:p>
    <w:p w14:paraId="7C2E7D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多维度数据洞察：提供参会率、出勤率、迟到率等多维度统计</w:t>
      </w:r>
    </w:p>
    <w:p w14:paraId="7134BEF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便捷会议管控：会议领导可通过二维码快速掌握会场签到情况</w:t>
      </w:r>
    </w:p>
    <w:p w14:paraId="4EED10F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 C端核心价值</w:t>
      </w:r>
    </w:p>
    <w:p w14:paraId="6875C35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便捷签到体验：扫描二维码即可完成签到，支持移动端和PC端</w:t>
      </w:r>
    </w:p>
    <w:p w14:paraId="12B68F4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实时状态查询：随时查看个人签到记录和会议信息</w:t>
      </w:r>
    </w:p>
    <w:p w14:paraId="7A3911F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灵活补签申请：支持线上补签申请，流程便捷</w:t>
      </w:r>
    </w:p>
    <w:p w14:paraId="65D05A6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签到提醒服务：会议前提醒，避免遗忘签到</w:t>
      </w:r>
    </w:p>
    <w:p w14:paraId="26153A0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个人数据统计：查看个人参会历史和出勤统计</w:t>
      </w:r>
    </w:p>
    <w:p w14:paraId="0369C46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三、核心业务流程</w:t>
      </w:r>
    </w:p>
    <w:p w14:paraId="5467096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系统核心业务流程：管理员在PC端创建会议并生成签到二维码 → 参会人员通过移动端或PC端扫描二维码签到 → 管理员/会议领导通过二维码实时查看签到情况。</w:t>
      </w:r>
    </w:p>
    <w:p w14:paraId="0E77DEF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管理员在PC端管理后台创建会议，设置会议基本信息（主题、时间、地点、参会人员等）</w:t>
      </w:r>
    </w:p>
    <w:p w14:paraId="7BFBDE3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管理员生成会议签到二维码，二维码包含会议ID等关键信息</w:t>
      </w:r>
    </w:p>
    <w:p w14:paraId="55A0E0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管理员将二维码展示在会场大屏、发送给参会人员或打印张贴</w:t>
      </w:r>
    </w:p>
    <w:p w14:paraId="7862B2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参会人员使用移动端小程序或PC端网页扫描二维码进入签到页面</w:t>
      </w:r>
    </w:p>
    <w:p w14:paraId="36E7EEA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参会人员选择签到方式（二维码、刷脸、拍照、手势、定位、直播）完成签到</w:t>
      </w:r>
    </w:p>
    <w:p w14:paraId="727DF8B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签到数据实时同步到后台，管理员和会议领导可通过扫描同一二维码查看实时签到情况</w:t>
      </w:r>
    </w:p>
    <w:p w14:paraId="0C0FE4B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 会议结束后，系统自动生成签到统计报表</w:t>
      </w:r>
    </w:p>
    <w:p w14:paraId="3AA4F9E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四、二维码使用场景与角色路由</w:t>
      </w:r>
    </w:p>
    <w:p w14:paraId="65C923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系统使用统一二维码，但根据扫描者角色不同，自动路由到不同功能页面：</w:t>
      </w:r>
    </w:p>
    <w:p w14:paraId="543496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• 管理员/会议领导：</w:t>
      </w:r>
      <w:r>
        <w:rPr>
          <w:rFonts w:hint="eastAsia" w:ascii="宋体" w:hAnsi="宋体" w:eastAsia="宋体" w:cs="宋体"/>
        </w:rPr>
        <w:t>扫描二维码后验证身份，进入实时签到监控大屏，查看签到进度、人员状态分布等数据</w:t>
      </w:r>
    </w:p>
    <w:p w14:paraId="7AEE644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• 参会人员：</w:t>
      </w:r>
      <w:r>
        <w:rPr>
          <w:rFonts w:hint="eastAsia" w:ascii="宋体" w:hAnsi="宋体" w:eastAsia="宋体" w:cs="宋体"/>
        </w:rPr>
        <w:t>扫描二维码后验证身份，进入签到页面，选择签到方式完成签到</w:t>
      </w:r>
    </w:p>
    <w:p w14:paraId="168F65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• 未授权用户：</w:t>
      </w:r>
      <w:r>
        <w:rPr>
          <w:rFonts w:hint="eastAsia" w:ascii="宋体" w:hAnsi="宋体" w:eastAsia="宋体" w:cs="宋体"/>
        </w:rPr>
        <w:t>扫描二维码后提示未授权，无法进行任何操作</w:t>
      </w:r>
    </w:p>
    <w:p w14:paraId="4A0F5A9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五、核心功能模块划分</w:t>
      </w:r>
    </w:p>
    <w:p w14:paraId="3B216F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产品分为两大核心端：C端参会者端（移动端小程序+PC端网页，核心签到功能）、B端管理后台（PC端，运营管理功能），两大端数据实时同步，支撑会议全流程运营。</w:t>
      </w:r>
    </w:p>
    <w:p w14:paraId="5CDEF36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六、详细功能需求</w:t>
      </w:r>
    </w:p>
    <w:p w14:paraId="6794F73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 B端管理后台详细需求</w:t>
      </w:r>
    </w:p>
    <w:p w14:paraId="4B9EB9F3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6.1.1 会议管理模块</w:t>
      </w:r>
    </w:p>
    <w:p w14:paraId="2DF37C7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会议创建：创建新会议，设置会议主题、时间、地点、议程等</w:t>
      </w:r>
    </w:p>
    <w:p w14:paraId="364B67F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会议编辑：修改已有会议信息，支持批量编辑</w:t>
      </w:r>
    </w:p>
    <w:p w14:paraId="088B93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会议删除：删除不需要的会议，支持批量删除</w:t>
      </w:r>
    </w:p>
    <w:p w14:paraId="4595EB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会议状态：设置会议状态（草稿、发布、进行中、已结束）</w:t>
      </w:r>
    </w:p>
    <w:p w14:paraId="6B3A68A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参会人员管理：添加、删除参会人员，支持批量导入</w:t>
      </w:r>
    </w:p>
    <w:p w14:paraId="5938E5A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签到方式配置：为每个会议配置支持的签到方式</w:t>
      </w:r>
    </w:p>
    <w:p w14:paraId="713F13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签到时间设置：设置签到开始时间、结束时间、迟到时间阈值</w:t>
      </w:r>
    </w:p>
    <w:p w14:paraId="747132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二维码生成：生成会议签到二维码，支持导出图片和打印</w:t>
      </w:r>
    </w:p>
    <w:p w14:paraId="5A8D8C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二维码有效期：设置二维码有效期，支持单次有效和时段有效</w:t>
      </w:r>
    </w:p>
    <w:p w14:paraId="0B99842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二维码分享：支持将二维码分享到微信群、邮件等渠道</w:t>
      </w:r>
    </w:p>
    <w:p w14:paraId="75514897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6.1.2 签到监控模块</w:t>
      </w:r>
    </w:p>
    <w:p w14:paraId="66AF540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实时签到监控：实时查看会议签到进度和人数统计</w:t>
      </w:r>
    </w:p>
    <w:p w14:paraId="612672E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签到数据大屏：展示签到人数、未签到人数、迟到人数等实时数据</w:t>
      </w:r>
    </w:p>
    <w:p w14:paraId="4B92EA7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人员状态分布：可视化展示已签到、未签到、迟到、早退、缺勤等状态分布</w:t>
      </w:r>
    </w:p>
    <w:p w14:paraId="147CD05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签到趋势图：展示签到人数随时间变化的趋势</w:t>
      </w:r>
    </w:p>
    <w:p w14:paraId="3B44FAA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部门/职位统计：按部门和职位维度统计参会情况</w:t>
      </w:r>
    </w:p>
    <w:p w14:paraId="411C5C8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扫码查看签到：管理员/会议领导扫描二维码即可查看实时签到情况</w:t>
      </w:r>
    </w:p>
    <w:p w14:paraId="42C0B4F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签到异常预警：对异常签到行为（重复签到、位置异常等）进行预警</w:t>
      </w:r>
    </w:p>
    <w:p w14:paraId="411C98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签到数据导出：支持导出实时签到数据为Excel格式</w:t>
      </w:r>
    </w:p>
    <w:p w14:paraId="6647DE03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6.1.3 签到管理模块</w:t>
      </w:r>
    </w:p>
    <w:p w14:paraId="623C7C9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签到记录查询：按会议、时间、人员等维度查询签到记录</w:t>
      </w:r>
    </w:p>
    <w:p w14:paraId="424C2D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补签审批：审批参会者的补签申请，支持批量审批</w:t>
      </w:r>
    </w:p>
    <w:p w14:paraId="482116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代签管理：处理代签申请，记录代签关系</w:t>
      </w:r>
    </w:p>
    <w:p w14:paraId="310544F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漏签提醒：对未签到人员发送提醒通知</w:t>
      </w:r>
    </w:p>
    <w:p w14:paraId="34A04EC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签到异常处理：处理重复签到、异常签到等情况</w:t>
      </w:r>
    </w:p>
    <w:p w14:paraId="11E220F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签到规则配置：设置补签有效期、代签限制等规则</w:t>
      </w:r>
    </w:p>
    <w:p w14:paraId="045C8C2A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6.1.4 数据统计模块</w:t>
      </w:r>
    </w:p>
    <w:p w14:paraId="27D721A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数据统计模块提供全面的会议数据统计和分析功能，支持多维度数据查看。</w:t>
      </w:r>
    </w:p>
    <w:p w14:paraId="76C68D28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6.1.4.1 人员状态查看</w:t>
      </w:r>
    </w:p>
    <w:p w14:paraId="203C45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实时状态面板：实时展示参会人员签到状态分布</w:t>
      </w:r>
    </w:p>
    <w:p w14:paraId="0458EC5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状态分类统计：已签到、未签到、迟到、早退、缺勤等状态统计</w:t>
      </w:r>
    </w:p>
    <w:p w14:paraId="5301A78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人员详情：查看单个人员的签到详情和历史记录</w:t>
      </w:r>
    </w:p>
    <w:p w14:paraId="74EE276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部门统计：按部门维度统计参会情况</w:t>
      </w:r>
    </w:p>
    <w:p w14:paraId="06B864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职位统计：按职位维度统计参会情况</w:t>
      </w:r>
    </w:p>
    <w:p w14:paraId="6E6022D2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6.1.4.2 补签统计</w:t>
      </w:r>
    </w:p>
    <w:p w14:paraId="4713F2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补签次数统计：统计各人员补签次数</w:t>
      </w:r>
    </w:p>
    <w:p w14:paraId="364EEA2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补签原因分析：分析补签原因分布</w:t>
      </w:r>
    </w:p>
    <w:p w14:paraId="408EBFD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补签审批统计：统计补签审批通过/拒绝率</w:t>
      </w:r>
    </w:p>
    <w:p w14:paraId="37A5A8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补签趋势：展示补签次数的时间趋势</w:t>
      </w:r>
    </w:p>
    <w:p w14:paraId="61E860AD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6.1.4.3 漏签统计</w:t>
      </w:r>
    </w:p>
    <w:p w14:paraId="49A08F9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漏签人员统计：统计各人员漏签次数</w:t>
      </w:r>
    </w:p>
    <w:p w14:paraId="43DF41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漏签会议统计：统计各会议漏签率</w:t>
      </w:r>
    </w:p>
    <w:p w14:paraId="37AB8CF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漏签原因分析：分析漏签原因分布</w:t>
      </w:r>
    </w:p>
    <w:p w14:paraId="44ED5A1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漏签预警：对漏签次数较多的人员进行预警</w:t>
      </w:r>
    </w:p>
    <w:p w14:paraId="4070E308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6.1.4.4 缺勤统计</w:t>
      </w:r>
    </w:p>
    <w:p w14:paraId="13D96B7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缺勤率统计：统计整体缺勤率和各部门缺勤率</w:t>
      </w:r>
    </w:p>
    <w:p w14:paraId="6C31D3C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缺勤人员排行：按缺勤次数排行</w:t>
      </w:r>
    </w:p>
    <w:p w14:paraId="510BA5A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缺勤会议分析：分析哪些会议缺勤率较高</w:t>
      </w:r>
    </w:p>
    <w:p w14:paraId="5A264E9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缺勤趋势：展示缺勤率的时间趋势</w:t>
      </w:r>
    </w:p>
    <w:p w14:paraId="1CC56AE2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6.1.4.5 代签统计</w:t>
      </w:r>
    </w:p>
    <w:p w14:paraId="2367F49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代签记录：记录所有代签行为和代签关系</w:t>
      </w:r>
    </w:p>
    <w:p w14:paraId="0F8D85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代签频率统计：统计各人员代签/被代签次数</w:t>
      </w:r>
    </w:p>
    <w:p w14:paraId="396F708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代签风险预警：对频繁代签行为进行风险预警</w:t>
      </w:r>
    </w:p>
    <w:p w14:paraId="24E50BC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代签合规检查：检查代签是否符合规定</w:t>
      </w:r>
    </w:p>
    <w:p w14:paraId="3783AB9C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6.1.4.6 综合统计报表</w:t>
      </w:r>
    </w:p>
    <w:p w14:paraId="447F01E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会议统计报表：生成单个会议的详细统计报表</w:t>
      </w:r>
    </w:p>
    <w:p w14:paraId="626679E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月度统计报表：生成月度参会统计报表</w:t>
      </w:r>
    </w:p>
    <w:p w14:paraId="4D5A042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季度统计报表：生成季度参会统计报表</w:t>
      </w:r>
    </w:p>
    <w:p w14:paraId="617F37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年度统计报表：生成年度参会统计报表</w:t>
      </w:r>
    </w:p>
    <w:p w14:paraId="1FC2B84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自定义报表：支持按自定义条件生成统计报表</w:t>
      </w:r>
    </w:p>
    <w:p w14:paraId="4340A65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报表导出：支持导出Excel、PDF等格式报表</w:t>
      </w:r>
    </w:p>
    <w:p w14:paraId="61ABDAB4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6.1.5 系统设置模块</w:t>
      </w:r>
    </w:p>
    <w:p w14:paraId="3225FF3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组织架构管理：管理企业部门、职位等组织架构</w:t>
      </w:r>
    </w:p>
    <w:p w14:paraId="247C39C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用户管理：管理系统用户，分配角色和权限</w:t>
      </w:r>
    </w:p>
    <w:p w14:paraId="6437B56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角色权限设置：设置不同角色的系统权限</w:t>
      </w:r>
    </w:p>
    <w:p w14:paraId="4ABFBF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签到规则配置：配置全局签到规则和参数</w:t>
      </w:r>
    </w:p>
    <w:p w14:paraId="33DF0B3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通知设置：配置通知模板和发送规则</w:t>
      </w:r>
    </w:p>
    <w:p w14:paraId="5E96C12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数据备份：定期备份系统数据</w:t>
      </w:r>
    </w:p>
    <w:p w14:paraId="7A3539A4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6.1.6 反馈管理模块</w:t>
      </w:r>
    </w:p>
    <w:p w14:paraId="0EF547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用户反馈查看：查看参会者提交的反馈意见</w:t>
      </w:r>
    </w:p>
    <w:p w14:paraId="4367C6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反馈分类处理：对反馈进行分类和处理</w:t>
      </w:r>
    </w:p>
    <w:p w14:paraId="31FAA2D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反馈统计分析：分析反馈内容和趋势</w:t>
      </w:r>
    </w:p>
    <w:p w14:paraId="2675917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反馈回复：回复用户反馈，跟踪处理进度</w:t>
      </w:r>
    </w:p>
    <w:p w14:paraId="69CC2BB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6.2 C端参会者端详细需求</w:t>
      </w:r>
    </w:p>
    <w:p w14:paraId="58F55448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6.2.1 二维码签到入口</w:t>
      </w:r>
    </w:p>
    <w:p w14:paraId="42C8CB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扫码签到：扫描管理员生成的会议二维码进入签到页面</w:t>
      </w:r>
    </w:p>
    <w:p w14:paraId="45CA382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移动端支持：微信小程序扫描二维码，自动识别会议信息</w:t>
      </w:r>
    </w:p>
    <w:p w14:paraId="1DBBCCF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PC端支持：在PC端网页中上传二维码图片或手动输入二维码内容</w:t>
      </w:r>
    </w:p>
    <w:p w14:paraId="27F0000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签到页面展示：显示会议主题、时间、地点等信息，确认后完成签到</w:t>
      </w:r>
    </w:p>
    <w:p w14:paraId="5EC828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签到方式选择：在签到页面选择签到方式（二维码、刷脸、拍照、手势、定位、直播）</w:t>
      </w:r>
    </w:p>
    <w:p w14:paraId="038739F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签到结果反馈：签到成功后显示签到成功提示和签到时间</w:t>
      </w:r>
    </w:p>
    <w:p w14:paraId="5F7A00F3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6.2.2 多种签到方式</w:t>
      </w:r>
    </w:p>
    <w:p w14:paraId="0B9D172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• 二维码签到</w:t>
      </w:r>
      <w:r>
        <w:rPr>
          <w:rFonts w:hint="eastAsia" w:ascii="宋体" w:hAnsi="宋体" w:eastAsia="宋体" w:cs="宋体"/>
        </w:rPr>
        <w:t>：扫描会议二维码完成签到，支持离线签到缓存</w:t>
      </w:r>
    </w:p>
    <w:p w14:paraId="4F23506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• 刷脸签到</w:t>
      </w:r>
      <w:r>
        <w:rPr>
          <w:rFonts w:hint="eastAsia" w:ascii="宋体" w:hAnsi="宋体" w:eastAsia="宋体" w:cs="宋体"/>
        </w:rPr>
        <w:t>：基于人脸识别技术，快速完成身份验证签到</w:t>
      </w:r>
    </w:p>
    <w:p w14:paraId="018DCA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• 拍照签到</w:t>
      </w:r>
      <w:r>
        <w:rPr>
          <w:rFonts w:hint="eastAsia" w:ascii="宋体" w:hAnsi="宋体" w:eastAsia="宋体" w:cs="宋体"/>
        </w:rPr>
        <w:t>：拍摄现场照片上传，系统自动识别场景完成签到</w:t>
      </w:r>
    </w:p>
    <w:p w14:paraId="7082EF2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• 手势签到</w:t>
      </w:r>
      <w:r>
        <w:rPr>
          <w:rFonts w:hint="eastAsia" w:ascii="宋体" w:hAnsi="宋体" w:eastAsia="宋体" w:cs="宋体"/>
        </w:rPr>
        <w:t>：通过特定手势动作完成签到，增加互动性</w:t>
      </w:r>
    </w:p>
    <w:p w14:paraId="58A6E9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• 定位签到</w:t>
      </w:r>
      <w:r>
        <w:rPr>
          <w:rFonts w:hint="eastAsia" w:ascii="宋体" w:hAnsi="宋体" w:eastAsia="宋体" w:cs="宋体"/>
        </w:rPr>
        <w:t>：基于GPS定位，确认在会议地点范围内完成签到</w:t>
      </w:r>
    </w:p>
    <w:p w14:paraId="3BAC902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• 直播签到</w:t>
      </w:r>
      <w:r>
        <w:rPr>
          <w:rFonts w:hint="eastAsia" w:ascii="宋体" w:hAnsi="宋体" w:eastAsia="宋体" w:cs="宋体"/>
        </w:rPr>
        <w:t>：观看会议直播并完成签到，支持远程参会</w:t>
      </w:r>
    </w:p>
    <w:p w14:paraId="31A5F438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6.2.3 会议信息查看</w:t>
      </w:r>
    </w:p>
    <w:p w14:paraId="7267618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会议列表：展示用户即将参加和历史参加的会议</w:t>
      </w:r>
    </w:p>
    <w:p w14:paraId="216D3D8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会议详情：查看会议主题、时间、地点、议程等详细信息</w:t>
      </w:r>
    </w:p>
    <w:p w14:paraId="00366A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会议提醒：设置会议提醒，支持提前15分钟、30分钟、1小时提醒</w:t>
      </w:r>
    </w:p>
    <w:p w14:paraId="15584B7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会议分享：支持将会议信息分享给其他参会者</w:t>
      </w:r>
    </w:p>
    <w:p w14:paraId="528D2779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6.2.4 个人签到记录</w:t>
      </w:r>
    </w:p>
    <w:p w14:paraId="7951597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签到历史：查看所有会议的签到记录和状态</w:t>
      </w:r>
    </w:p>
    <w:p w14:paraId="2628F71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签到状态：显示已签到、未签到、迟到、早退等状态</w:t>
      </w:r>
    </w:p>
    <w:p w14:paraId="5EB4612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补签申请：支持提交补签申请，填写补签原因</w:t>
      </w:r>
    </w:p>
    <w:p w14:paraId="4DF95D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签到凭证：生成电子签到凭证，可用于报销或证明</w:t>
      </w:r>
    </w:p>
    <w:p w14:paraId="314E5F3F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6.2.5 个人中心</w:t>
      </w:r>
    </w:p>
    <w:p w14:paraId="4F1D5F1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个人信息：管理姓名、部门、职位等基本信息</w:t>
      </w:r>
    </w:p>
    <w:p w14:paraId="4221BD1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头像设置：支持上传个人头像</w:t>
      </w:r>
    </w:p>
    <w:p w14:paraId="7BABF56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绑定设备：绑定常用设备，提升签到安全性</w:t>
      </w:r>
    </w:p>
    <w:p w14:paraId="0AD156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消息通知：管理签到提醒、会议通知等消息设置</w:t>
      </w:r>
    </w:p>
    <w:p w14:paraId="42D5A15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七、技术选型需求</w:t>
      </w:r>
    </w:p>
    <w:p w14:paraId="20ACFE8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7.1 前端技术选型</w:t>
      </w:r>
    </w:p>
    <w:p w14:paraId="44D256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小程序框架：微信小程序原生开发 / Taro框架</w:t>
      </w:r>
    </w:p>
    <w:p w14:paraId="65916E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PC端框架：Vue.js / React.js</w:t>
      </w:r>
    </w:p>
    <w:p w14:paraId="77EA5ED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UI组件库：Vant Weapp / Element UI / Ant Design</w:t>
      </w:r>
    </w:p>
    <w:p w14:paraId="50F6ADC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图表库：ECharts / Chart.js</w:t>
      </w:r>
    </w:p>
    <w:p w14:paraId="3D53E92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地图服务：腾讯地图 / 高德地图API</w:t>
      </w:r>
    </w:p>
    <w:p w14:paraId="05E809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人脸识别：百度AI / 腾讯优图 / Face++</w:t>
      </w:r>
    </w:p>
    <w:p w14:paraId="79A7B9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二维码扫描：微信API / zxing-js</w:t>
      </w:r>
    </w:p>
    <w:p w14:paraId="4ACAE1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二维码生成：qrcode.js / 后端生成</w:t>
      </w:r>
    </w:p>
    <w:p w14:paraId="6CE6288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7.2 后端技术选型</w:t>
      </w:r>
    </w:p>
    <w:p w14:paraId="21DDF68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开发语言：Java / Python / Go</w:t>
      </w:r>
    </w:p>
    <w:p w14:paraId="01D524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Web框架：Spring Boot / Django / Gin</w:t>
      </w:r>
    </w:p>
    <w:p w14:paraId="052EA1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数据库：MySQL（主数据库）+ Redis（缓存）</w:t>
      </w:r>
    </w:p>
    <w:p w14:paraId="48B46F3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消息队列：RabbitMQ / Kafka</w:t>
      </w:r>
    </w:p>
    <w:p w14:paraId="28BCDAC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对象存储：阿里云OSS / 腾讯云COS</w:t>
      </w:r>
    </w:p>
    <w:p w14:paraId="017BAAF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API网关：Spring Cloud Gateway / Kong</w:t>
      </w:r>
    </w:p>
    <w:p w14:paraId="4276FA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实时通信：WebSocket / Socket.io</w:t>
      </w:r>
    </w:p>
    <w:p w14:paraId="6D903C1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二维码生成：ZXing / qrcode库</w:t>
      </w:r>
    </w:p>
    <w:p w14:paraId="3143EA9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7.3 AI技术选型</w:t>
      </w:r>
    </w:p>
    <w:p w14:paraId="3532492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人脸识别引擎：支持1:N和1:1人脸比对</w:t>
      </w:r>
    </w:p>
    <w:p w14:paraId="40D41FC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图像识别：场景识别、照片真实性验证</w:t>
      </w:r>
    </w:p>
    <w:p w14:paraId="7494D49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手势识别：基于深度学习的手势动作识别</w:t>
      </w:r>
    </w:p>
    <w:p w14:paraId="5151E3A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OCR识别：二维码识别、证件识别</w:t>
      </w:r>
    </w:p>
    <w:p w14:paraId="7F76CF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自然语言处理：智能问答、反馈分析</w:t>
      </w:r>
    </w:p>
    <w:p w14:paraId="4A960B5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7.4 部署技术选型</w:t>
      </w:r>
    </w:p>
    <w:p w14:paraId="0E1AC46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容器化：Docker / Kubernetes</w:t>
      </w:r>
    </w:p>
    <w:p w14:paraId="1D946FC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云服务：阿里云 / 腾讯云 / AWS</w:t>
      </w:r>
    </w:p>
    <w:p w14:paraId="2E5821E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CI/CD：Jenkins / GitLab CI</w:t>
      </w:r>
    </w:p>
    <w:p w14:paraId="74487CD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监控告警：Prometheus + Grafana</w:t>
      </w:r>
    </w:p>
    <w:p w14:paraId="454B4DC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日志管理：ELK Stack</w:t>
      </w:r>
    </w:p>
    <w:p w14:paraId="3CC344E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八、交互需求</w:t>
      </w:r>
    </w:p>
    <w:p w14:paraId="55890A8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8.1 通用交互要求</w:t>
      </w:r>
    </w:p>
    <w:p w14:paraId="0163524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响应时间：页面响应时间不超过2秒</w:t>
      </w:r>
    </w:p>
    <w:p w14:paraId="4568288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错误提示：操作失败时给出明确的错误提示</w:t>
      </w:r>
    </w:p>
    <w:p w14:paraId="11FB1F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加载状态：数据加载时显示加载动画</w:t>
      </w:r>
    </w:p>
    <w:p w14:paraId="661FF76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操作反馈：重要操作后给出成功提示</w:t>
      </w:r>
      <w:bookmarkStart w:id="0" w:name="_GoBack"/>
      <w:bookmarkEnd w:id="0"/>
    </w:p>
    <w:p w14:paraId="6C7BB7C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兼容性：适配主流手机型号和系统版本，支持PC端主流浏览器</w:t>
      </w:r>
    </w:p>
    <w:p w14:paraId="71209DD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8.2 核心交互细节</w:t>
      </w:r>
    </w:p>
    <w:p w14:paraId="0EB1891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二维码生成流程：创建会议 → 设置签到参数 → 生成二维码 → 导出/分享二维码</w:t>
      </w:r>
    </w:p>
    <w:p w14:paraId="4F73758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扫码签到流程：扫描二维码 → 确认会议信息 → 选择签到方式 → 完成签到 → 显示签到成功</w:t>
      </w:r>
    </w:p>
    <w:p w14:paraId="3FABD9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扫码查看签到流程：扫描二维码 → 验证管理员身份 → 显示实时签到数据大屏</w:t>
      </w:r>
    </w:p>
    <w:p w14:paraId="2D21733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二维码扫描：支持相册选择和相机扫描两种方式</w:t>
      </w:r>
    </w:p>
    <w:p w14:paraId="5DDBB6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人脸采集：首次使用时采集人脸信息，后续自动识别</w:t>
      </w:r>
    </w:p>
    <w:p w14:paraId="3227C83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定位权限：首次签到时请求定位权限，支持手动输入地点</w:t>
      </w:r>
    </w:p>
    <w:p w14:paraId="17F219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补签申请：选择补签会议 → 填写补签原因 → 提交申请 → 等待审批</w:t>
      </w:r>
    </w:p>
    <w:p w14:paraId="0BFC4AD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九、非功能需求</w:t>
      </w:r>
    </w:p>
    <w:p w14:paraId="2690E5F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9.1 性能需求</w:t>
      </w:r>
    </w:p>
    <w:p w14:paraId="52356EA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并发处理：支持至少1000人同时签到</w:t>
      </w:r>
    </w:p>
    <w:p w14:paraId="2AB9F69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响应时间：签到操作响应时间不超过1秒</w:t>
      </w:r>
    </w:p>
    <w:p w14:paraId="6F47563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数据同步：签到数据实时同步到后台，延迟不超过500ms</w:t>
      </w:r>
    </w:p>
    <w:p w14:paraId="6DF4EB9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系统可用性：系统可用性达到99.9%</w:t>
      </w:r>
    </w:p>
    <w:p w14:paraId="3373B2E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二维码生成：二维码生成时间不超过1秒</w:t>
      </w:r>
    </w:p>
    <w:p w14:paraId="51B905B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9.2 安全需求</w:t>
      </w:r>
    </w:p>
    <w:p w14:paraId="1357B06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数据加密：敏感数据传输和存储采用加密处理</w:t>
      </w:r>
    </w:p>
    <w:p w14:paraId="0866E40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身份认证：用户登录采用Token认证机制</w:t>
      </w:r>
    </w:p>
    <w:p w14:paraId="0C6C6D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人脸安全：人脸识别数据加密存储，防止泄露</w:t>
      </w:r>
    </w:p>
    <w:p w14:paraId="3FD2A15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防作弊：多种签到方式交叉验证，防止代签作弊</w:t>
      </w:r>
    </w:p>
    <w:p w14:paraId="7BE5AFF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权限控制：不同角色有不同的系统操作权限</w:t>
      </w:r>
    </w:p>
    <w:p w14:paraId="1C0319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二维码安全：二维码包含加密信息，防止伪造和篡改</w:t>
      </w:r>
    </w:p>
    <w:p w14:paraId="7DB8C86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签到验证：签到时验证用户身份和会议有效性</w:t>
      </w:r>
    </w:p>
    <w:p w14:paraId="59F9E62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角色路由：扫码后根据用户角色自动路由到对应功能页面</w:t>
      </w:r>
    </w:p>
    <w:p w14:paraId="71D7254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9.3 兼容性需求</w:t>
      </w:r>
    </w:p>
    <w:p w14:paraId="2A8AE2B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小程序版本：支持微信小程序基础库2.0以上</w:t>
      </w:r>
    </w:p>
    <w:p w14:paraId="681B2F3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手机系统：支持iOS 10以上和Android 5.0以上</w:t>
      </w:r>
    </w:p>
    <w:p w14:paraId="6E74670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浏览器支持：管理后台和PC端签到支持Chrome、Firefox、Edge等主流浏览器</w:t>
      </w:r>
    </w:p>
    <w:p w14:paraId="5E6D142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二维码兼容：支持主流二维码扫描工具识别</w:t>
      </w:r>
    </w:p>
    <w:p w14:paraId="10E3FE8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9.4 可扩展性需求</w:t>
      </w:r>
    </w:p>
    <w:p w14:paraId="47BFA98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模块化设计：各功能模块独立，便于扩展</w:t>
      </w:r>
    </w:p>
    <w:p w14:paraId="166E9C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API接口：提供标准API接口，便于与其他系统集成</w:t>
      </w:r>
    </w:p>
    <w:p w14:paraId="0DC72BD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新签到方式：预留新签到方式的扩展接口</w:t>
      </w:r>
    </w:p>
    <w:p w14:paraId="7955C39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数据报表：支持自定义报表和数据导出</w:t>
      </w:r>
    </w:p>
    <w:p w14:paraId="6789DC9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多端扩展：支持快速扩展到其他平台（支付宝小程序、APP等）</w:t>
      </w:r>
    </w:p>
    <w:p w14:paraId="193AF89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十、迭代规划</w:t>
      </w:r>
    </w:p>
    <w:p w14:paraId="2C8A659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10.1 V1.0版本（核心落地版）</w:t>
      </w:r>
    </w:p>
    <w:p w14:paraId="58E3EF0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会议创建和管理功能</w:t>
      </w:r>
    </w:p>
    <w:p w14:paraId="06C2457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PC端二维码生成功能</w:t>
      </w:r>
    </w:p>
    <w:p w14:paraId="1F7B4AD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二维码签到功能（移动端+PC端）</w:t>
      </w:r>
    </w:p>
    <w:p w14:paraId="56D3538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扫码查看签到情况（管理员端）</w:t>
      </w:r>
    </w:p>
    <w:p w14:paraId="1DAC55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基础签到记录查询</w:t>
      </w:r>
    </w:p>
    <w:p w14:paraId="2E0D2C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简单数据统计报表</w:t>
      </w:r>
    </w:p>
    <w:p w14:paraId="2C9DE98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个人签到记录查看</w:t>
      </w:r>
    </w:p>
    <w:p w14:paraId="3F4F285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补签申请功能</w:t>
      </w:r>
    </w:p>
    <w:p w14:paraId="4E7CD7D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10.2 V1.1版本（优化迭代版）</w:t>
      </w:r>
    </w:p>
    <w:p w14:paraId="139F67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刷脸签到功能</w:t>
      </w:r>
    </w:p>
    <w:p w14:paraId="52A0DAC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定位签到功能</w:t>
      </w:r>
    </w:p>
    <w:p w14:paraId="79572D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拍照签到功能</w:t>
      </w:r>
    </w:p>
    <w:p w14:paraId="395773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实时签到监控大屏</w:t>
      </w:r>
    </w:p>
    <w:p w14:paraId="2C5178D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漏签提醒功能</w:t>
      </w:r>
    </w:p>
    <w:p w14:paraId="16FEF9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代签管理功能</w:t>
      </w:r>
    </w:p>
    <w:p w14:paraId="28045A2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人员状态实时查看</w:t>
      </w:r>
    </w:p>
    <w:p w14:paraId="438D8C8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二维码有效期设置</w:t>
      </w:r>
    </w:p>
    <w:p w14:paraId="60ED3B2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10.3 V1.2版本（功能扩展版）</w:t>
      </w:r>
    </w:p>
    <w:p w14:paraId="7F87EB6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手势签到功能</w:t>
      </w:r>
    </w:p>
    <w:p w14:paraId="61F9555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直播签到功能</w:t>
      </w:r>
    </w:p>
    <w:p w14:paraId="6EABBF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高级数据分析功能</w:t>
      </w:r>
    </w:p>
    <w:p w14:paraId="63C879E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自定义报表生成</w:t>
      </w:r>
    </w:p>
    <w:p w14:paraId="293EBDD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多维度数据统计</w:t>
      </w:r>
    </w:p>
    <w:p w14:paraId="347E470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系统集成接口</w:t>
      </w:r>
    </w:p>
    <w:p w14:paraId="4AF0B99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移动端管理APP</w:t>
      </w:r>
    </w:p>
    <w:p w14:paraId="28610E9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十一、验收标准</w:t>
      </w:r>
    </w:p>
    <w:p w14:paraId="54CB92A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11.1 功能验收</w:t>
      </w:r>
    </w:p>
    <w:p w14:paraId="39D2B69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管理员在PC端成功生成会议签到二维码</w:t>
      </w:r>
    </w:p>
    <w:p w14:paraId="48A1333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参会人员通过移动端小程序扫描二维码完成签到</w:t>
      </w:r>
    </w:p>
    <w:p w14:paraId="6FBC1F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参会人员通过PC端网页扫描/上传二维码完成签到</w:t>
      </w:r>
    </w:p>
    <w:p w14:paraId="00A632C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管理员扫描二维码可查看实时签到情况</w:t>
      </w:r>
    </w:p>
    <w:p w14:paraId="434FBB1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所有签到方式功能正常，签到成功率达到99%以上</w:t>
      </w:r>
    </w:p>
    <w:p w14:paraId="4628B9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数据统计准确，统计结果与实际签到情况一致</w:t>
      </w:r>
    </w:p>
    <w:p w14:paraId="3FD2BBD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补签、漏签、代签等流程顺畅，无操作异常</w:t>
      </w:r>
    </w:p>
    <w:p w14:paraId="145500B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会议管理功能完整，支持创建、编辑、删除等操作</w:t>
      </w:r>
    </w:p>
    <w:p w14:paraId="2CD7737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权限控制有效，不同角色只能访问授权功能</w:t>
      </w:r>
    </w:p>
    <w:p w14:paraId="64192D5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11.2 性能验收</w:t>
      </w:r>
    </w:p>
    <w:p w14:paraId="5AEB380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二维码生成时间不超过1秒</w:t>
      </w:r>
    </w:p>
    <w:p w14:paraId="28C39A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签到操作响应时间不超过1秒</w:t>
      </w:r>
    </w:p>
    <w:p w14:paraId="2A8B016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扫码查看签到情况响应时间不超过2秒</w:t>
      </w:r>
    </w:p>
    <w:p w14:paraId="44FA402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系统支持1000人同时签到无卡顿</w:t>
      </w:r>
    </w:p>
    <w:p w14:paraId="279EC8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页面加载时间不超过2秒</w:t>
      </w:r>
    </w:p>
    <w:p w14:paraId="3CF2115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系统可用性达到99.9%</w:t>
      </w:r>
    </w:p>
    <w:p w14:paraId="6D9904A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11.3 交互验收</w:t>
      </w:r>
    </w:p>
    <w:p w14:paraId="6FC70AF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操作流程清晰，用户容易理解和使用</w:t>
      </w:r>
    </w:p>
    <w:p w14:paraId="249FE73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错误提示明确，便于用户定位问题</w:t>
      </w:r>
    </w:p>
    <w:p w14:paraId="2A8DF01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界面设计美观，符合移动端和PC端使用习惯</w:t>
      </w:r>
    </w:p>
    <w:p w14:paraId="0F132E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操作反馈及时，用户知道操作结果</w:t>
      </w:r>
    </w:p>
    <w:p w14:paraId="5B25E6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二维码扫描识别准确率高</w:t>
      </w:r>
    </w:p>
    <w:p w14:paraId="26D1EB0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十二、附则</w:t>
      </w:r>
    </w:p>
    <w:p w14:paraId="1818281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本文档为产品需求规格说明书，所有功能需求均需经过开发和测试验证后才能正式上线。</w:t>
      </w:r>
    </w:p>
    <w:p w14:paraId="12148A5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文档版本更新需经过产品负责人审批，并同步告知相关开发和测试人员。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25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3146</Words>
  <Characters>3384</Characters>
  <Lines>0</Lines>
  <Paragraphs>0</Paragraphs>
  <TotalTime>5</TotalTime>
  <ScaleCrop>false</ScaleCrop>
  <LinksUpToDate>false</LinksUpToDate>
  <CharactersWithSpaces>3559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俊</cp:lastModifiedBy>
  <dcterms:modified xsi:type="dcterms:W3CDTF">2026-07-25T05:27:04Z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eyJoZGlkIjoiYjA5NzEzMzM4YmM5NmE3NjIyMDc0ZTIzNjBmMjU3NTUiLCJ1c2VySWQiOiI4NzE5NzE1NTEifQ==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4F527A2E3512467EA994EAFB2EE67034_12</vt:lpwstr>
  </property>
</Properties>
</file>